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E779A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Họ và tên: Phạm Quốc Tường</w:t>
      </w:r>
    </w:p>
    <w:p w14:paraId="19D3CB70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>MSSV: 2280603627</w:t>
      </w:r>
    </w:p>
    <w:p w14:paraId="180B1675">
      <w:pPr>
        <w:spacing w:line="360" w:lineRule="auto"/>
        <w:jc w:val="center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LAB08</w:t>
      </w:r>
    </w:p>
    <w:p w14:paraId="68329C73">
      <w:pPr>
        <w:spacing w:line="360" w:lineRule="auto"/>
        <w:jc w:val="center"/>
        <w:rPr>
          <w:rFonts w:hint="default"/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67960" cy="4083050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AFC5">
      <w:pPr>
        <w:spacing w:line="360" w:lineRule="auto"/>
        <w:jc w:val="both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* Đặt địa chỉ IP:</w:t>
      </w:r>
    </w:p>
    <w:p w14:paraId="3A801385">
      <w:pPr>
        <w:spacing w:line="360" w:lineRule="auto"/>
        <w:jc w:val="both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- R1:</w:t>
      </w:r>
    </w:p>
    <w:p w14:paraId="07FC5903">
      <w:pPr>
        <w:spacing w:line="360" w:lineRule="auto"/>
        <w:jc w:val="both"/>
        <w:rPr>
          <w:rFonts w:hint="default"/>
          <w:b/>
          <w:bCs/>
          <w:sz w:val="26"/>
          <w:szCs w:val="26"/>
          <w:lang w:val="vi-VN"/>
        </w:rPr>
      </w:pPr>
    </w:p>
    <w:p w14:paraId="04C8C2CE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146050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79E6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- </w:t>
      </w:r>
      <w:r>
        <w:rPr>
          <w:rFonts w:hint="default"/>
          <w:b/>
          <w:bCs/>
          <w:sz w:val="26"/>
          <w:szCs w:val="26"/>
          <w:lang w:val="vi-VN"/>
        </w:rPr>
        <w:t>R2:</w:t>
      </w:r>
    </w:p>
    <w:p w14:paraId="4398F09F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67960" cy="1430655"/>
            <wp:effectExtent l="0" t="0" r="508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8A5B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- R3:</w:t>
      </w:r>
    </w:p>
    <w:p w14:paraId="18C499F9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70500" cy="148463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6CEE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- </w:t>
      </w:r>
      <w:r>
        <w:rPr>
          <w:rFonts w:hint="default"/>
          <w:b/>
          <w:bCs/>
          <w:sz w:val="26"/>
          <w:szCs w:val="26"/>
          <w:lang w:val="vi-VN"/>
        </w:rPr>
        <w:t>C1:</w:t>
      </w:r>
    </w:p>
    <w:p w14:paraId="03EC51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6690" cy="156654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8556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- C2:</w:t>
      </w:r>
    </w:p>
    <w:p w14:paraId="4BF7946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7960" cy="148526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6CD76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- </w:t>
      </w:r>
      <w:r>
        <w:rPr>
          <w:rFonts w:hint="default"/>
          <w:b/>
          <w:bCs/>
          <w:sz w:val="26"/>
          <w:szCs w:val="26"/>
          <w:lang w:val="vi-VN"/>
        </w:rPr>
        <w:t>C3:</w:t>
      </w:r>
    </w:p>
    <w:p w14:paraId="232A4C9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1770" cy="1447165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CAA6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- C4:</w:t>
      </w:r>
    </w:p>
    <w:p w14:paraId="0031F914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69230" cy="147701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2382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 xml:space="preserve">* </w:t>
      </w:r>
      <w:r>
        <w:rPr>
          <w:rFonts w:hint="default"/>
          <w:b/>
          <w:bCs/>
          <w:sz w:val="26"/>
          <w:szCs w:val="26"/>
          <w:lang w:val="vi-VN"/>
        </w:rPr>
        <w:t>Định tuyến:</w:t>
      </w:r>
    </w:p>
    <w:p w14:paraId="46CFFD9E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b/>
          <w:bCs/>
          <w:sz w:val="26"/>
          <w:szCs w:val="26"/>
          <w:lang w:val="vi-VN"/>
        </w:rPr>
        <w:t>- R1:</w:t>
      </w:r>
    </w:p>
    <w:p w14:paraId="23B2111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0500" cy="2105025"/>
            <wp:effectExtent l="0" t="0" r="254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E9B7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72405" cy="2707005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4F14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vi-VN"/>
        </w:rPr>
        <w:t xml:space="preserve">- </w:t>
      </w:r>
      <w:r>
        <w:rPr>
          <w:rFonts w:hint="default"/>
          <w:b/>
          <w:bCs/>
          <w:sz w:val="26"/>
          <w:szCs w:val="26"/>
          <w:lang w:val="vi-VN"/>
        </w:rPr>
        <w:t>R2:</w:t>
      </w:r>
    </w:p>
    <w:p w14:paraId="4E8F7FAA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9865" cy="2413000"/>
            <wp:effectExtent l="0" t="0" r="317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6138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1135" cy="2647315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088D">
      <w:pPr>
        <w:spacing w:line="360" w:lineRule="auto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b/>
          <w:bCs/>
          <w:sz w:val="26"/>
          <w:szCs w:val="26"/>
          <w:lang w:val="en-US"/>
        </w:rPr>
        <w:t>R3:</w:t>
      </w:r>
    </w:p>
    <w:p w14:paraId="06413A2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2405" cy="336423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55B7">
      <w:pPr>
        <w:spacing w:line="360" w:lineRule="auto"/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b/>
          <w:bCs/>
          <w:sz w:val="26"/>
          <w:szCs w:val="26"/>
          <w:lang w:val="en-US"/>
        </w:rPr>
        <w:t>PING R1-&gt;R3:</w:t>
      </w:r>
    </w:p>
    <w:p w14:paraId="7A2D1F92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68595" cy="1214120"/>
            <wp:effectExtent l="0" t="0" r="444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54A9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b/>
          <w:bCs/>
          <w:sz w:val="26"/>
          <w:szCs w:val="26"/>
          <w:lang w:val="en-US"/>
        </w:rPr>
        <w:t xml:space="preserve">PING C1 </w:t>
      </w:r>
      <w:r>
        <w:rPr>
          <w:rFonts w:hint="default"/>
          <w:b/>
          <w:bCs/>
          <w:sz w:val="26"/>
          <w:szCs w:val="26"/>
          <w:lang w:val="vi-VN"/>
        </w:rPr>
        <w:t>đến C2, C3, C4:</w:t>
      </w:r>
    </w:p>
    <w:p w14:paraId="323C566C">
      <w:pPr>
        <w:spacing w:line="360" w:lineRule="auto"/>
        <w:rPr>
          <w:sz w:val="26"/>
          <w:szCs w:val="26"/>
        </w:rPr>
      </w:pPr>
    </w:p>
    <w:p w14:paraId="7CA0AA67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1135" cy="4896485"/>
            <wp:effectExtent l="0" t="0" r="190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69C9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b/>
          <w:bCs/>
          <w:sz w:val="26"/>
          <w:szCs w:val="26"/>
          <w:lang w:val="en-US"/>
        </w:rPr>
        <w:t>Ki</w:t>
      </w:r>
      <w:r>
        <w:rPr>
          <w:rFonts w:hint="default"/>
          <w:b/>
          <w:bCs/>
          <w:sz w:val="26"/>
          <w:szCs w:val="26"/>
          <w:lang w:val="vi-VN"/>
        </w:rPr>
        <w:t>ểm tra VLAN của SW:</w:t>
      </w:r>
    </w:p>
    <w:p w14:paraId="4AB9F821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</w:rPr>
        <w:drawing>
          <wp:inline distT="0" distB="0" distL="114300" distR="114300">
            <wp:extent cx="5267960" cy="2465705"/>
            <wp:effectExtent l="0" t="0" r="508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8D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>- Kiểm tra cấu hình vlan của R4:</w:t>
      </w:r>
    </w:p>
    <w:p w14:paraId="1C598913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2806700" cy="6596380"/>
            <wp:effectExtent l="0" t="0" r="1270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59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drawing>
          <wp:inline distT="0" distB="0" distL="114300" distR="114300">
            <wp:extent cx="5273040" cy="683387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36AB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</w:p>
    <w:p w14:paraId="580465A8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4811395" cy="8857615"/>
            <wp:effectExtent l="0" t="0" r="444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139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A682">
      <w:pPr>
        <w:keepNext w:val="0"/>
        <w:keepLines w:val="0"/>
        <w:widowControl/>
        <w:suppressLineNumbers w:val="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5274310" cy="7088505"/>
            <wp:effectExtent l="0" t="0" r="1397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D36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6"/>
          <w:szCs w:val="26"/>
          <w:lang w:val="vi-VN" w:eastAsia="zh-CN"/>
        </w:rPr>
      </w:pPr>
      <w:r>
        <w:rPr>
          <w:rFonts w:hint="default"/>
          <w:sz w:val="26"/>
          <w:szCs w:val="26"/>
          <w:lang w:val="vi-VN" w:eastAsia="zh-CN"/>
        </w:rPr>
        <w:t xml:space="preserve">- </w:t>
      </w:r>
      <w:r>
        <w:rPr>
          <w:rFonts w:hint="default"/>
          <w:b/>
          <w:bCs/>
          <w:sz w:val="26"/>
          <w:szCs w:val="26"/>
          <w:lang w:val="vi-VN" w:eastAsia="zh-CN"/>
        </w:rPr>
        <w:t>Cấu hình ACL tại R3:</w:t>
      </w:r>
    </w:p>
    <w:p w14:paraId="70C4013C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6"/>
          <w:szCs w:val="26"/>
          <w:lang w:val="vi-VN" w:eastAsia="zh-CN"/>
        </w:rPr>
      </w:pPr>
      <w:r>
        <w:rPr>
          <w:rFonts w:hint="default"/>
          <w:b w:val="0"/>
          <w:bCs w:val="0"/>
          <w:sz w:val="26"/>
          <w:szCs w:val="26"/>
          <w:lang w:val="vi-VN" w:eastAsia="zh-CN"/>
        </w:rPr>
        <w:t>Khi chưa đặt ACL:</w:t>
      </w:r>
    </w:p>
    <w:p w14:paraId="058BF47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6"/>
          <w:szCs w:val="26"/>
          <w:lang w:val="vi-VN" w:eastAsia="zh-CN"/>
        </w:rPr>
      </w:pPr>
      <w:r>
        <w:drawing>
          <wp:inline distT="0" distB="0" distL="114300" distR="114300">
            <wp:extent cx="5267960" cy="5513070"/>
            <wp:effectExtent l="0" t="0" r="508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DCC6">
      <w:pPr>
        <w:spacing w:line="360" w:lineRule="auto"/>
        <w:rPr>
          <w:rFonts w:hint="default"/>
          <w:b/>
          <w:bCs/>
          <w:sz w:val="26"/>
          <w:szCs w:val="26"/>
          <w:lang w:val="vi-VN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rFonts w:hint="default"/>
          <w:b/>
          <w:bCs/>
          <w:sz w:val="26"/>
          <w:szCs w:val="26"/>
          <w:lang w:val="en-US"/>
        </w:rPr>
        <w:t>Sau khi c</w:t>
      </w:r>
      <w:r>
        <w:rPr>
          <w:rFonts w:hint="default"/>
          <w:b/>
          <w:bCs/>
          <w:sz w:val="26"/>
          <w:szCs w:val="26"/>
          <w:lang w:val="vi-VN"/>
        </w:rPr>
        <w:t>ó ACL:</w:t>
      </w:r>
    </w:p>
    <w:p w14:paraId="11AFAEBD">
      <w:pPr>
        <w:spacing w:line="360" w:lineRule="auto"/>
      </w:pPr>
      <w:bookmarkStart w:id="0" w:name="_GoBack"/>
      <w:r>
        <w:drawing>
          <wp:inline distT="0" distB="0" distL="114300" distR="114300">
            <wp:extent cx="5268595" cy="1552575"/>
            <wp:effectExtent l="0" t="0" r="444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DBAD440">
      <w:pPr>
        <w:spacing w:line="360" w:lineRule="auto"/>
      </w:pPr>
      <w:r>
        <w:drawing>
          <wp:inline distT="0" distB="0" distL="114300" distR="114300">
            <wp:extent cx="5273040" cy="339090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E75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vi-VN"/>
        </w:rPr>
        <w:t>C2 vẫn truy cập được:</w:t>
      </w:r>
    </w:p>
    <w:p w14:paraId="1828DC0D">
      <w:pPr>
        <w:spacing w:line="360" w:lineRule="auto"/>
      </w:pPr>
      <w:r>
        <w:drawing>
          <wp:inline distT="0" distB="0" distL="114300" distR="114300">
            <wp:extent cx="5273040" cy="39585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72D7">
      <w:pPr>
        <w:spacing w:line="360" w:lineRule="auto"/>
        <w:rPr>
          <w:rFonts w:hint="default"/>
          <w:b/>
          <w:bCs/>
          <w:lang w:val="vi-VN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 xml:space="preserve"> C</w:t>
      </w:r>
      <w:r>
        <w:rPr>
          <w:rFonts w:hint="default"/>
          <w:b/>
          <w:bCs/>
          <w:lang w:val="vi-VN"/>
        </w:rPr>
        <w:t>ấu hình RADIUS tại R2:</w:t>
      </w:r>
    </w:p>
    <w:p w14:paraId="3D69606D">
      <w:pPr>
        <w:spacing w:line="360" w:lineRule="auto"/>
      </w:pPr>
      <w:r>
        <w:drawing>
          <wp:inline distT="0" distB="0" distL="114300" distR="114300">
            <wp:extent cx="5067300" cy="90678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88C8">
      <w:pPr>
        <w:spacing w:line="360" w:lineRule="auto"/>
      </w:pPr>
      <w:r>
        <w:drawing>
          <wp:inline distT="0" distB="0" distL="114300" distR="114300">
            <wp:extent cx="3276600" cy="38862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E577">
      <w:pPr>
        <w:spacing w:line="360" w:lineRule="auto"/>
      </w:pPr>
      <w:r>
        <w:drawing>
          <wp:inline distT="0" distB="0" distL="114300" distR="114300">
            <wp:extent cx="5269230" cy="5323840"/>
            <wp:effectExtent l="0" t="0" r="3810" b="1016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EABD">
      <w:pPr>
        <w:spacing w:line="360" w:lineRule="auto"/>
        <w:rPr>
          <w:rFonts w:hint="default"/>
          <w:b/>
          <w:bCs/>
          <w:lang w:val="vi-VN"/>
        </w:rPr>
      </w:pPr>
      <w:r>
        <w:drawing>
          <wp:inline distT="0" distB="0" distL="114300" distR="114300">
            <wp:extent cx="5272405" cy="1555750"/>
            <wp:effectExtent l="0" t="0" r="635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8721">
      <w:pPr>
        <w:spacing w:line="360" w:lineRule="auto"/>
        <w:rPr>
          <w:rFonts w:hint="default"/>
          <w:lang w:val="vi-VN"/>
        </w:rPr>
      </w:pPr>
    </w:p>
    <w:p w14:paraId="09D0CADB">
      <w:pPr>
        <w:spacing w:line="360" w:lineRule="auto"/>
        <w:rPr>
          <w:rFonts w:hint="default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65D4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C0DF2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B35E1D"/>
    <w:rsid w:val="0B6A7B4A"/>
    <w:rsid w:val="0EAF7927"/>
    <w:rsid w:val="0EBE68BC"/>
    <w:rsid w:val="1041483A"/>
    <w:rsid w:val="10A3105B"/>
    <w:rsid w:val="147B60F9"/>
    <w:rsid w:val="183047BF"/>
    <w:rsid w:val="1C3A5DDF"/>
    <w:rsid w:val="24B42C46"/>
    <w:rsid w:val="2A8C07DD"/>
    <w:rsid w:val="31674F0F"/>
    <w:rsid w:val="35607A21"/>
    <w:rsid w:val="38234CA6"/>
    <w:rsid w:val="3B9855D2"/>
    <w:rsid w:val="3C2A4B41"/>
    <w:rsid w:val="3CBF23F0"/>
    <w:rsid w:val="53D10891"/>
    <w:rsid w:val="59165D49"/>
    <w:rsid w:val="62F37036"/>
    <w:rsid w:val="66030CEB"/>
    <w:rsid w:val="674006F3"/>
    <w:rsid w:val="6A40325F"/>
    <w:rsid w:val="77F428DB"/>
    <w:rsid w:val="790C650E"/>
    <w:rsid w:val="7C9F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szCs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2026-03-25T07:01:00Z</dcterms:created>
  <dc:creator>38.Quốc Tường</dc:creator>
  <cp:lastModifiedBy>38.Quốc Tường</cp:lastModifiedBy>
  <dcterms:modified xsi:type="dcterms:W3CDTF">2026-03-29T06:28:40Z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39377ACCEB3B465C8E6757BF4C1BDA2C_11</vt:lpwstr>
  </property>
</Properties>
</file>